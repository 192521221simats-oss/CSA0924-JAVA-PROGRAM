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7DBD3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34"/>
          <w:b/>
          <w:bCs/>
          <w:color w:val="auto"/>
          <w:sz w:val="32"/>
          <w:szCs w:val="32"/>
        </w:rPr>
        <w:t xml:space="preserve">EXPLAIN THE SPURIOUS WAKEUP PROBLEM AND JUSTIFY WHY </w:t>
      </w:r>
      <w:r>
        <w:rPr>
          <w:rStyle w:val="20"/>
          <w:color w:val="auto"/>
          <w:sz w:val="32"/>
          <w:szCs w:val="32"/>
        </w:rPr>
        <w:t>WAIT()</w:t>
      </w:r>
      <w:r>
        <w:rPr>
          <w:rStyle w:val="34"/>
          <w:b/>
          <w:bCs/>
          <w:color w:val="auto"/>
          <w:sz w:val="32"/>
          <w:szCs w:val="32"/>
        </w:rPr>
        <w:t xml:space="preserve"> MUST ALWAYS APPEAR INSIDE A </w:t>
      </w:r>
      <w:r>
        <w:rPr>
          <w:rStyle w:val="20"/>
          <w:color w:val="auto"/>
          <w:sz w:val="32"/>
          <w:szCs w:val="32"/>
        </w:rPr>
        <w:t>WHILE</w:t>
      </w:r>
      <w:r>
        <w:rPr>
          <w:rStyle w:val="34"/>
          <w:b/>
          <w:bCs/>
          <w:color w:val="auto"/>
          <w:sz w:val="32"/>
          <w:szCs w:val="32"/>
        </w:rPr>
        <w:t xml:space="preserve"> LOOP RATHER THAN IN AN </w:t>
      </w:r>
      <w:r>
        <w:rPr>
          <w:rStyle w:val="20"/>
          <w:color w:val="auto"/>
          <w:sz w:val="32"/>
          <w:szCs w:val="32"/>
        </w:rPr>
        <w:t>IF</w:t>
      </w:r>
      <w:r>
        <w:rPr>
          <w:rStyle w:val="34"/>
          <w:b/>
          <w:bCs/>
          <w:color w:val="auto"/>
          <w:sz w:val="32"/>
          <w:szCs w:val="32"/>
        </w:rPr>
        <w:t xml:space="preserve"> STATEMENT</w:t>
      </w:r>
      <w:r>
        <w:rPr>
          <w:rStyle w:val="34"/>
          <w:b/>
          <w:bCs/>
          <w:sz w:val="32"/>
          <w:szCs w:val="32"/>
        </w:rPr>
        <w:t>.</w:t>
      </w:r>
    </w:p>
    <w:p w14:paraId="28599D60">
      <w:pPr>
        <w:rPr>
          <w:b/>
          <w:sz w:val="26"/>
        </w:rPr>
      </w:pPr>
    </w:p>
    <w:p w14:paraId="2C66E6A4">
      <w:pPr>
        <w:rPr>
          <w:b/>
          <w:sz w:val="26"/>
        </w:rPr>
      </w:pPr>
    </w:p>
    <w:p w14:paraId="73799B79">
      <w:r>
        <w:rPr>
          <w:b/>
          <w:sz w:val="26"/>
        </w:rPr>
        <w:t>AIM</w:t>
      </w:r>
    </w:p>
    <w:p w14:paraId="2C28EBFC">
      <w:pPr>
        <w:spacing w:after="120"/>
      </w:pPr>
      <w:r>
        <w:t>To explain the spurious wakeup problem in Java and understand why the wait() method should always be used inside a while loop instead of an if statement.</w:t>
      </w:r>
    </w:p>
    <w:p w14:paraId="1499B2BD">
      <w:r>
        <w:rPr>
          <w:b/>
          <w:sz w:val="26"/>
        </w:rPr>
        <w:t>JAVA CODE</w:t>
      </w:r>
    </w:p>
    <w:p w14:paraId="5451FD32">
      <w:r>
        <w:rPr>
          <w:rFonts w:ascii="Courier New" w:hAnsi="Courier New"/>
          <w:sz w:val="20"/>
        </w:rPr>
        <w:t>class SpuriousWakeupDemo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private static boolean dataAvailable = false;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static void main(String[] args)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synchronized (SpuriousWakeupDemo.class)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while (!dataAvailable)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try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System.out.println("Waiting for data...");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SpuriousWakeupDemo.class.wait();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} catch (InterruptedException e)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System.out.println("Thread interrupted.");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System.out.println("Data is available. Continue execution.");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4B22D7AA">
      <w:r>
        <w:rPr>
          <w:b/>
          <w:sz w:val="26"/>
        </w:rPr>
        <w:t>PSEUDOCODE</w:t>
      </w:r>
    </w:p>
    <w:p w14:paraId="4C9D6CCF">
      <w:r>
        <w:rPr>
          <w:rFonts w:ascii="Courier New" w:hAnsi="Courier New"/>
          <w:sz w:val="20"/>
        </w:rPr>
        <w:t>START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Set condition = false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WHILE condition is false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Wait for notification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Check the condition again</w:t>
      </w:r>
      <w:r>
        <w:rPr>
          <w:rFonts w:ascii="Courier New" w:hAnsi="Courier New"/>
          <w:sz w:val="20"/>
        </w:rPr>
        <w:br w:type="textWrapping"/>
      </w:r>
      <w:bookmarkStart w:id="0" w:name="_GoBack"/>
      <w:bookmarkEnd w:id="0"/>
      <w:r>
        <w:rPr>
          <w:rFonts w:ascii="Courier New" w:hAnsi="Courier New"/>
          <w:sz w:val="20"/>
        </w:rPr>
        <w:t>END WHILE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Continue execution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STOP</w:t>
      </w:r>
    </w:p>
    <w:p w14:paraId="472767A7">
      <w:pPr>
        <w:rPr>
          <w:b/>
          <w:sz w:val="26"/>
        </w:rPr>
      </w:pPr>
    </w:p>
    <w:p w14:paraId="3DB8193D">
      <w:pPr>
        <w:rPr>
          <w:b/>
          <w:sz w:val="26"/>
        </w:rPr>
      </w:pPr>
    </w:p>
    <w:p w14:paraId="7C33883F">
      <w:pPr>
        <w:rPr>
          <w:b/>
          <w:sz w:val="26"/>
        </w:rPr>
      </w:pPr>
    </w:p>
    <w:p w14:paraId="071082D5">
      <w:r>
        <w:rPr>
          <w:b/>
          <w:sz w:val="26"/>
        </w:rPr>
        <w:t>RESULT</w:t>
      </w:r>
    </w:p>
    <w:p w14:paraId="4FC31893">
      <w:pPr>
        <w:spacing w:after="120"/>
      </w:pPr>
      <w:r>
        <w:t>Thus, the spurious wakeup problem was explained, and it was justified that wait() should always be used inside a while loop rather than an if statement.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F574BC"/>
    <w:rsid w:val="30C0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228</Words>
  <Characters>1300</Characters>
  <Lines>0</Lines>
  <Paragraphs>0</Paragraphs>
  <TotalTime>30</TotalTime>
  <ScaleCrop>false</ScaleCrop>
  <LinksUpToDate>false</LinksUpToDate>
  <CharactersWithSpaces>1672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SHEELA M</cp:lastModifiedBy>
  <dcterms:modified xsi:type="dcterms:W3CDTF">2026-08-11T05:20:40Z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eyJoZGlkIjoiYzc0ZWE5OGM1YzA5NjFhNjQzOGNjNmM2NDIwZDRjMGEiLCJ1c2VySWQiOiI1Njc2NjI3OTc2OTIifQ==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8A5E602CCDA8440A8C30BC23E7CEE338_13</vt:lpwstr>
  </property>
</Properties>
</file>